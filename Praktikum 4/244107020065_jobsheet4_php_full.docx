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C23A">
      <w:pPr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Nama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  <w:t>: Angga Saputra Ramadhan</w:t>
      </w:r>
    </w:p>
    <w:p w14:paraId="5FDDD539">
      <w:pPr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Kelas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  <w:t>: TI_2B</w:t>
      </w:r>
    </w:p>
    <w:p w14:paraId="643A5E68">
      <w:pPr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NIM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ab/>
        <w:t>: 244107020065</w:t>
      </w:r>
    </w:p>
    <w:p w14:paraId="319EF73D">
      <w:pPr>
        <w:spacing w:line="240" w:lineRule="auto"/>
        <w:rPr>
          <w:rFonts w:hint="default" w:ascii="Times New Roman" w:hAnsi="Times New Roman" w:cs="Times New Roman"/>
          <w:sz w:val="22"/>
          <w:szCs w:val="22"/>
          <w:lang w:val="en-US"/>
        </w:rPr>
      </w:pPr>
    </w:p>
    <w:p w14:paraId="1C19592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Praktikum Bagian 1. Variabel dan Konstanta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Langkah  Keterangan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cs="Times New Roman"/>
          <w:sz w:val="22"/>
          <w:szCs w:val="22"/>
        </w:rPr>
        <w:t xml:space="preserve">Buatlah satu file baru di dalam direktori dasarWeb , beri nama variabel_konstanta.php . </w:t>
      </w:r>
    </w:p>
    <w:p w14:paraId="6AB8A99B">
      <w:pPr>
        <w:numPr>
          <w:ilvl w:val="0"/>
          <w:numId w:val="7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Ketikkan ke dalam file variabel_konstanta.php  tersebut kode di bawah ini.  </w:t>
      </w:r>
    </w:p>
    <w:p w14:paraId="772BCA9D">
      <w:pPr>
        <w:numPr>
          <w:ilvl w:val="0"/>
          <w:numId w:val="7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3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3111DC9D">
      <w:pPr>
        <w:numPr>
          <w:ilvl w:val="0"/>
          <w:numId w:val="7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Tambahkan isi dari file variabel_konstanta.php  tersebut dengan kode di bawah ini.</w:t>
      </w:r>
    </w:p>
    <w:p w14:paraId="15D75261">
      <w:pPr>
        <w:numPr>
          <w:ilvl w:val="0"/>
          <w:numId w:val="7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5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486BAC2F">
      <w:pPr>
        <w:numPr>
          <w:ilvl w:val="0"/>
          <w:numId w:val="7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Tambahkan isi dari  file variabel_konstanta.php  tersebut dengan kode di bawah ini.</w:t>
      </w:r>
    </w:p>
    <w:p w14:paraId="54189461">
      <w:pPr>
        <w:numPr>
          <w:ilvl w:val="0"/>
          <w:numId w:val="7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7</w:t>
      </w:r>
    </w:p>
    <w:p w14:paraId="241A60F5">
      <w:pPr>
        <w:numPr>
          <w:ilvl w:val="0"/>
          <w:numId w:val="7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Simpan file tersebut, kemudian buka browser dan jalankan localhost/dasarWeb/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variabel_konstanta buat hasil tidak menjadi 1 baris, jadi tampilan dari echo harus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terpisah</w:t>
      </w:r>
    </w:p>
    <w:p w14:paraId="45538A60">
      <w:pPr>
        <w:numPr>
          <w:ilvl w:val="0"/>
          <w:numId w:val="7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Apa yang anda pahami dari penggunaan variable pada file tersebut. Catat di bawah ini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pemahaman anda. (soal no 1)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Praktikum 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Bagian </w:t>
      </w:r>
      <w:r>
        <w:rPr>
          <w:rFonts w:hint="default" w:ascii="Times New Roman" w:hAnsi="Times New Roman" w:cs="Times New Roman"/>
          <w:sz w:val="22"/>
          <w:szCs w:val="22"/>
        </w:rPr>
        <w:t xml:space="preserve">2 : Penggunaan Tipe Data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Langkah  Keterangan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cs="Times New Roman"/>
          <w:sz w:val="22"/>
          <w:szCs w:val="22"/>
        </w:rPr>
        <w:t xml:space="preserve">Buat satu file baru bernama tipe_data.php  di dalam  folder dasarWeb . Ketikkan kode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pada langkah 2 di dalam tipe_data.php</w:t>
      </w:r>
    </w:p>
    <w:p w14:paraId="7E08FA10">
      <w:pPr>
        <w:numPr>
          <w:ilvl w:val="0"/>
          <w:numId w:val="8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2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</w:p>
    <w:p w14:paraId="784E981A">
      <w:pPr>
        <w:numPr>
          <w:ilvl w:val="0"/>
          <w:numId w:val="8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Simpan file tersebut, kemudian buka browser dan jalankan localhost/dasarWeb/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tipe_data.php</w:t>
      </w:r>
    </w:p>
    <w:p w14:paraId="7AD0D244">
      <w:pPr>
        <w:numPr>
          <w:ilvl w:val="0"/>
          <w:numId w:val="8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Tambahkan isi dari file tipe_data.php  tersebut dengan kode di bawah ini.</w:t>
      </w:r>
    </w:p>
    <w:p w14:paraId="25F4B5A8">
      <w:pPr>
        <w:numPr>
          <w:ilvl w:val="0"/>
          <w:numId w:val="8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5</w:t>
      </w:r>
    </w:p>
    <w:p w14:paraId="2A242F1B">
      <w:pPr>
        <w:numPr>
          <w:ilvl w:val="0"/>
          <w:numId w:val="8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Simpan file tersebut, kemudian buka browser dan jalankan localhost/dasarWeb/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tipe_data.php</w:t>
      </w:r>
    </w:p>
    <w:p w14:paraId="275F1B56">
      <w:pPr>
        <w:numPr>
          <w:ilvl w:val="0"/>
          <w:numId w:val="8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Tambahkan isi dari file tipe_data.php  tersebut dengan kode di bawah ini.</w:t>
      </w:r>
    </w:p>
    <w:p w14:paraId="2AF1342F">
      <w:pPr>
        <w:numPr>
          <w:ilvl w:val="0"/>
          <w:numId w:val="8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8</w:t>
      </w:r>
    </w:p>
    <w:p w14:paraId="48559E7F">
      <w:pPr>
        <w:numPr>
          <w:ilvl w:val="0"/>
          <w:numId w:val="8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Simpan file tersebut, kemudian buka browser dan jalankan localhost/dasarWeb/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tipe_data.php</w:t>
      </w:r>
    </w:p>
    <w:p w14:paraId="62EB844F">
      <w:pPr>
        <w:numPr>
          <w:ilvl w:val="0"/>
          <w:numId w:val="8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Tambahkan isi dari file tipe_data.php  tersebut dengan kode di bawah ini.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Praktikum Bagian 3 : Penggunaan Operator PHP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Langkah  Keterangan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cs="Times New Roman"/>
          <w:sz w:val="22"/>
          <w:szCs w:val="22"/>
        </w:rPr>
        <w:t xml:space="preserve">Buat satu file baru bernama operator.php  di dalam folder dasarWeb . Ketikkan kode pada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langkah 2 di dalam operator.php</w:t>
      </w:r>
    </w:p>
    <w:p w14:paraId="1CAF9310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2</w:t>
      </w:r>
    </w:p>
    <w:p w14:paraId="58C12B6F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Lengkapi kode program di atas sehingga bisa menampilkan hasilnya dan rapi. Simpan file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tersebut, kemudian buka browser dan jalankan localhost/dasarWeb/operator.php 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Tampilkan di bawah ini  (soal no 3.1) Catat di sini apa yang anda amati</w:t>
      </w:r>
    </w:p>
    <w:p w14:paraId="7063EE73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Ketikkan kode tambahan pada langkah 5 di dalam operator.php</w:t>
      </w:r>
    </w:p>
    <w:p w14:paraId="372E84F9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5</w:t>
      </w:r>
    </w:p>
    <w:p w14:paraId="29D1E542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Lengkapi kode program di atas sehingga bisa menampilkan hasilnya dan rapi. Simpan file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tersebut, kemudian buka browser dan jalankan/refresh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localhost/dasarWeb/operator.php   Tampilkan di bawah ini  (soal no 3.2) Catat di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sini apa yang anda amati</w:t>
      </w:r>
    </w:p>
    <w:p w14:paraId="3C082B7C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Ketikkan kode tambahan pada langkah 8 di dalam operator.ph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p</w:t>
      </w:r>
    </w:p>
    <w:p w14:paraId="06905283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8</w:t>
      </w:r>
    </w:p>
    <w:p w14:paraId="21D8C4E4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Lengkapi kode program di atas sehingga bisa menampilkan hasilnya dan rapi. Simpan file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tersebut, kemudian buka browser dan jalankan/refresh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localhost/dasarWeb/operator.php   Tampilkan di bawah ini  (soal no 3.3) Catat di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sini apa yang anda amati</w:t>
      </w:r>
    </w:p>
    <w:p w14:paraId="6885577C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Ketikkan kode tambahan pada langkah 11 di dalam operator.php</w:t>
      </w:r>
    </w:p>
    <w:p w14:paraId="627A19AC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11</w:t>
      </w:r>
    </w:p>
    <w:p w14:paraId="6CC89A10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Lengkapi kode program di atas sehingga bisa menampilkan hasilnya dan rapi. Simpan file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tersebut, kemudian buka browser dan jalankan/refresh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localhost/dasarWeb/operator.php   Tampilkan di bawah ini  (soal no 3.4) Catat di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sini apa yang anda amati</w:t>
      </w:r>
    </w:p>
    <w:p w14:paraId="463A16C8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Ketikkan kode tambahan pada langkah 14 di dalam operator.php</w:t>
      </w:r>
    </w:p>
    <w:p w14:paraId="6A1DA12F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14</w:t>
      </w:r>
    </w:p>
    <w:p w14:paraId="37C4473B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Lengkapi kode program di atas sehingga bisa menampilkan hasilnya dan rapi. Simpan file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tersebut, kemudian buka browser dan jalankan/refresh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localhost/dasarWeb/operator.php   Tampilkan di bawah ini  (soal no 3.5) Catat di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sini apa yang anda amati</w:t>
      </w:r>
    </w:p>
    <w:p w14:paraId="747956D2">
      <w:pPr>
        <w:numPr>
          <w:ilvl w:val="0"/>
          <w:numId w:val="9"/>
        </w:num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Ada soal cerita : Sebuah restoran memiliki 45 kursi di dalamnya. Pada suatu malam, 28 kursi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telah ditempati oleh pelanggan. Berapa persen kursi yang masih kosong di restoran tersebut?</w:t>
      </w:r>
    </w:p>
    <w:p w14:paraId="3B32F5A7">
      <w:pPr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Buat kode program untuk langkah 16 dan tampilkan hasilnya di bawah ini beserta kode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programnya (soal no 3.6)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Praktikum Bagian 4 : Penggunaan Struktur Kontrol Pada PHP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Langkah -langkah Praktikum 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Langkah  Keterangan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1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cs="Times New Roman"/>
          <w:sz w:val="22"/>
          <w:szCs w:val="22"/>
        </w:rPr>
        <w:t xml:space="preserve">Buat satu file baru bernama struktur_kontrol.php  di dalam folder dasarWeb .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Ketikkan kode pada langkah 2 di dalam struktur_kontrol.php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2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>. 2</w:t>
      </w:r>
    </w:p>
    <w:p w14:paraId="03BF416D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Simpan file , kemudian buka browser dan jalankan/refresh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localhost/dasarWeb/struktur_kontrol.php</w:t>
      </w:r>
    </w:p>
    <w:p w14:paraId="674ACB47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Catat di sini apa yang anda amati dari penambahan kode program di atas. (soal no 4.1)</w:t>
      </w:r>
    </w:p>
    <w:p w14:paraId="707DF09F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Ketikkan  kode tambahan pada langkah 6 di dalam struktur_kontrol.php</w:t>
      </w:r>
    </w:p>
    <w:p w14:paraId="378FB3F0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6</w:t>
      </w:r>
    </w:p>
    <w:p w14:paraId="219CE3CE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Lengkapi kode program di atas sehingga hasilnya rapi. Simpan file , kemudian buka browser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dan jalankan/refresh localhost/dasarWeb/struktur_kontrol.php</w:t>
      </w:r>
    </w:p>
    <w:p w14:paraId="4010CF00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Catat di sini apa yang anda amati dari penambahan kode program di atas. (soal no 4.2)</w:t>
      </w:r>
    </w:p>
    <w:p w14:paraId="39C30F9A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Ketikkan kode tambahan pada langkah 9 di dalam struktur_kontrol.php</w:t>
      </w:r>
    </w:p>
    <w:p w14:paraId="175E7D3C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10</w:t>
      </w:r>
    </w:p>
    <w:p w14:paraId="026A1849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Lengkapi kode program di atas sehingga hasilnya rapi. Simpan file , kemudian buka browser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dan jalankan/refresh localhost/dasarWeb/struktur_kontrol.php</w:t>
      </w:r>
    </w:p>
    <w:p w14:paraId="65CB27D9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Catat di sini apa yang anda amati dari penambahan kode program di atas. (soal no 4.3)</w:t>
      </w:r>
    </w:p>
    <w:p w14:paraId="742B5A6F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Ketikkan kode tambahan pada langkah 14 di dalam struktur_kontrol.php</w:t>
      </w:r>
    </w:p>
    <w:p w14:paraId="0D50157A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14</w:t>
      </w:r>
    </w:p>
    <w:p w14:paraId="72D537EB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Lengkapi kode program di atas sehingga hasilnya rapi. Simpan file , kemudian buka browser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dan jalankan/refresh localhost/dasarWeb/struktur_kontrol.php</w:t>
      </w:r>
    </w:p>
    <w:p w14:paraId="0850844B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Catat di sini apa yang anda amati dari penambahan kode program di atas. (soal no 4.4)</w:t>
      </w:r>
    </w:p>
    <w:p w14:paraId="0DD5D160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Ketikkan kode tambahan pada langkah 18 di dalam struktur_kontrol.php</w:t>
      </w:r>
    </w:p>
    <w:p w14:paraId="2B54D8DD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/>
        </w:rPr>
        <w:t>18</w:t>
      </w:r>
    </w:p>
    <w:p w14:paraId="248176B8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Lengkapi kode program di atas sehingga hasilnya rapi. Simpan file , kemudian buka browser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dan jalankan/refresh localhost/dasarWeb/struktur_kontrol.php</w:t>
      </w:r>
    </w:p>
    <w:p w14:paraId="7153B530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Catat di sini apa yang anda amati dari penambahan kode program di atas. (soal no 4.5)</w:t>
      </w:r>
    </w:p>
    <w:p w14:paraId="0B6E8D43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Ada soal cerita : Ada s eorang guru ingin menghitung total nilai dari 10 siswa dalam ujian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matematika. Guru ini ingin mengabaikan dua nilai tertinggi dan dua nilai terendah. Bantu guru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ini menghitung total nilai yang akan digunakan untuk menentukan nilai rata -rata setelah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mengaba ikan nilai tertinggi dan terendah. Berikut daftar nilai dari 10 siswa (85, 92, 78, 64, 90,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75, 88, 79, 70, 96)</w:t>
      </w:r>
    </w:p>
    <w:p w14:paraId="076781C5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Buat kode program untuk langkah 21 dan tampilkan hasilnya di bawah ini beserta kode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programnya (soal no 4.6)</w:t>
      </w:r>
    </w:p>
    <w:p w14:paraId="018BC6BE">
      <w:pPr>
        <w:numPr>
          <w:ilvl w:val="0"/>
          <w:numId w:val="10"/>
        </w:numPr>
        <w:ind w:left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Ada soal cerita : Seorang pelanggan ingin membeli sebuah produk dengan harga Rp 120.000.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Toko tersebut menawarkan diskon sebesar 20% untuk pembelian di atas Rp 100.000. Bantu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pelanggan ini untuk menghitung harga yang harus dibayar setelah mendapatkan diskon.</w:t>
      </w:r>
    </w:p>
    <w:p w14:paraId="5673CD6B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Buat kode program untuk langkah 23 dan tampilkan hasilnya di bawah ini beserta kode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programnya (soal no 4.7)</w:t>
      </w:r>
    </w:p>
    <w:p w14:paraId="1590AF07">
      <w:pPr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Ada soal cerita : Seorang pemain game ingin menghitung total skor mereka dalam permainan.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Mereka mendapatkan skor berdasarkan poin yang mereka kumpulkan. Jika mereka memiliki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lebih dari 500 poin, maka mereka akan mendapatkan hadiah tambahan. Buat tampilan baris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pertama “ Total skor pemain adalah: ( poin)”. Dan baris kedua “ Apakah pemain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mendapatkan hadiah tambahan? ( YA/TIDAK )”</w:t>
      </w:r>
    </w:p>
    <w:p w14:paraId="4ED4D309">
      <w:pPr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cs="Times New Roman"/>
          <w:sz w:val="22"/>
          <w:szCs w:val="2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2"/>
          <w:szCs w:val="22"/>
        </w:rPr>
        <w:t xml:space="preserve">Buat kode program untuk langkah 25 dengan adanya script Ternary  dan tampilkan hasilnya di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bawah ini beserta kode programnya (soal no 4.8)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Praktikum Bagian 5 : Penggunaan Array Pada PHP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Array Satu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Array  satu dimensi adalah struktur data yang digunakan untuk menyimpan sejumlah nilai dalam satu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variabel. Anda dapat mendeklarasikan array satu dimensi dalam PHP menggunakan beberapa metode: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Metode 1: Menggunakan array()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Metode 2: Menggunakan tanda kurung siku [] (Mulai dari PHP 5.4+)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mengakses nilai dalam array dengan menggunakan indeks (mulai dari 0 untuk indeks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pertama):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menambahkan nilai ke dalam array menggunakan indeks tertentu atau dengan metode []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untuk menambahkan nilai baru ke akhir array: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mengubah nilai dalam array dengan mengakses indeksnya dan menggantinya: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melakukan iterasi (perulangan) melalui semua elemen dalam array menggunakan loop for,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foreach , atau while . Berikut contohnya dengan foreach :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098895AD">
      <w:pPr>
        <w:pStyle w:val="3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Halaman 17</w:t>
      </w:r>
    </w:p>
    <w:p w14:paraId="7EA6F4FE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17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Array Dua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Array  dua dimensi adalah struktur data yang digunakan untuk menyimpan data dalam bentuk tabel dua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dimensi, yang mirip dengan baris dan kolom dalam spreadsheet. Berikut adalah penjelasan singkat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tentang array dua dimensi dan contoh penerapannya dalam PHP: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1. Deklarasi Array Dua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mendeklarasikan array dua dimensi dalam PHP dengan menyusun array satu dimensi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dalam array lainnya: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juga dapat menggunakan sintaks tanda kurung siku [][] :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2. Mengakses Nilai dalam Array Dua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mengakses nilai dalam array dua dimensi dengan menggunakan dua indeks, satu untuk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baris dan satu lagi untuk kolom: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3. Menambahkan dan Mengubah Nilai dalam Array Dua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menambahkan atau mengubah nilai dalam array dua dimensi dengan mengakses elemen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menggunakan indeks: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4. Iterasi Melalui Array Dua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melakukan iterasi melalui semua elemen dalam array dua dimensi menggunakan nested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loop, seperti loop for: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Ini akan mencetak seluruh elemen dalam array dua dimensi, menghasilkan tampilan seperti tabel.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6593A8AC">
      <w:pPr>
        <w:pStyle w:val="3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Halaman 18</w:t>
      </w:r>
    </w:p>
    <w:p w14:paraId="6DC0D0E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18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Array Multidimensi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Array multidimensi adalah struktur data yang memungkinkan Anda untuk menyimpan data dalam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lebih dari dua dimensi. Ini adalah pengembangan dari array dua dimensi yang telah dijelaskan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sebelumnya.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1. Deklarasi Array Multidimensi Tiga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mendeklarasikan array multidimensi tiga dimensi dengan menambahkan array dalam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array dalam array: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Ini adalah contoh array tiga dimensi. Anda juga dapat menggunakan sintaks tanda kurung siku [][][] :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2. Mengakses Nilai dalam Array Multidimensi Tiga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mengakses nilai dalam array  multidimensi tiga dimensi dengan menggunakan tiga indeks,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masing -masing untuk tingkat dimensi yang sesuai: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46D44B1D">
      <w:pPr>
        <w:pStyle w:val="3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Halaman 19</w:t>
      </w:r>
    </w:p>
    <w:p w14:paraId="09FDC41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19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3. Menambahkan dan Mengubah Nilai dalam Array Multidimensi Tiga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menambahkan atau mengubah nilai dalam array multidimensi tiga dimensi dengan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mengakses elemen menggunakan indeks: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4. Iterasi Melalui Array Multidimensi Tiga Dimensi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Untuk mengiterasi melalui array multidimensi tiga dimensi, Anda perlu menggunakan tiga tingkat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nested loop: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Dalam contoh di atas, kita menggunakan tiga tingkat nested loop untuk mengakses semua elemen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dalam array tiga dimensi dan mencetaknya.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Array Asosiatif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Array asosiatif (associative array) adalah tipe array di PHP yang menggunakan pasangan "kunci" (key)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dan "nilai" (value) untuk mengorganisir data. Berikut adalah penjelasan dan contoh penerapan array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asosiatif dalam PHP: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1. Deklarasi Array Asosiatif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mendeklarasikan array asosiatif dengan menggunakan sintaks array()  atau tanda kurung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siku []. Setiap elemen array asosiatif memiliki kunci (key) yang berpasangan dengan nilai (value)nya.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Berikut adalah contoh penggunaan array asosiatif dalam PHP: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74341A6F">
      <w:pPr>
        <w:pStyle w:val="3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Halaman 20</w:t>
      </w:r>
    </w:p>
    <w:p w14:paraId="487457A1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20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2. Mengakses Nilai dalam Array Asosiatif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mengakses nilai dalam array asosiatif dengan menggunakan kunci yang sesuai: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3. Menambahkan dan Mengubah Nilai dalam Array Asosiatif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Anda dapat menambahkan atau mengubah nilai dalam array asosiatif dengan mengakses elemen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menggunakan kunci: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4. Iterasi Melalui Array Asosiatif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Output dari loop di atas akan mencetak semua pasangan kunci -nilai dalam array asosiatif.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Langkah -langkah Praktikum :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Langka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h Keterangan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6C1229A2">
      <w:pPr>
        <w:pStyle w:val="3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Halaman 21</w:t>
      </w:r>
    </w:p>
    <w:p w14:paraId="3D679E99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21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1 Buat satu file baru bernama array.php  di dalam folder dasarWeb . Ketikkan  kode pada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langkah 2 di dalam array.php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2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3 Simpan file , kemudian buka browser dan jalankan/refresh localhost/dasarWeb/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array.php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4 Catat di sini apa yang anda amati dari penambahan kode program di atas. (soal no 5.1)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5 Ketikkan  kode tambahan pada langkah 6 di dalam array.php 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6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7 Lengkapi kode program di atas sehingga hasilnya rapi. Simpan file , kemudian buka browser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dan jalankan/refresh localhost/dasarWeb/array.php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8 Catat di sini apa yang anda  amati dari penambahan kode program di atas. (soal no 5.2)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9 Ketikkan kode tambahan pada langkah 10 di dalam array.php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p w14:paraId="376E0EF1">
      <w:pPr>
        <w:pStyle w:val="3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Halaman 22</w:t>
      </w:r>
    </w:p>
    <w:p w14:paraId="6491883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22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10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11 Lengkapi kode program di atas sehingga hasilnya rapi. Simpan file , kemudian buka browser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dan jalankan/refresh localhost/dasarWeb/array.php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12 Catat di sini apa yang anda amati dari penambahan kode program di atas. (soal no 5.3)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13 Ada soal cerita : Seorang guru ingin mencetak daftar nilai siswa dalam ujian matematika. Guru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tersebut memiliki data setiap siswa terdrir dari nama dan nilai. Bantu guru ini mencetak daftar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nilai siswa yang mencapai nilai di atas rata -rata kelas. Dengan ketentuan nama dan n ilai siswa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Alice dapat 85, Bob dapat 92, Charlie dapat 78, David dapat 64, Eva dapat 90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14 Buat kode program untuk langkah 13 dengan array  dua dimensi dan tampilkan hasilnya di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bawah ini beserta kode programnya (soal no 5.4) 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3C7008"/>
    <w:multiLevelType w:val="singleLevel"/>
    <w:tmpl w:val="F73C7008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B152359"/>
    <w:multiLevelType w:val="singleLevel"/>
    <w:tmpl w:val="0B152359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45B8B361"/>
    <w:multiLevelType w:val="singleLevel"/>
    <w:tmpl w:val="45B8B361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75543649"/>
    <w:multiLevelType w:val="singleLevel"/>
    <w:tmpl w:val="75543649"/>
    <w:lvl w:ilvl="0" w:tentative="0">
      <w:start w:val="3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845BB6"/>
    <w:rsid w:val="7BBA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ANGGA SAPUTRA RAMADHAN</cp:lastModifiedBy>
  <dcterms:modified xsi:type="dcterms:W3CDTF">2025-09-22T04:24:08Z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AEEEE52D4CB74839BDE829E2A753FA39_13</vt:lpwstr>
  </property>
</Properties>
</file>